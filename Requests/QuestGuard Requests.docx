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D7143"/>
    <w:p w14:paraId="51E51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3A825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5C5AD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40B15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0438D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6CCF6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247206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02332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5613F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48109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1029335</wp:posOffset>
            </wp:positionH>
            <wp:positionV relativeFrom="paragraph">
              <wp:posOffset>173355</wp:posOffset>
            </wp:positionV>
            <wp:extent cx="4456430" cy="655320"/>
            <wp:effectExtent l="0" t="0" r="1270" b="1143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DF3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</w:p>
    <w:p w14:paraId="7512A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  <w:rPr>
          <w:rFonts w:hint="default"/>
          <w:sz w:val="26"/>
          <w:szCs w:val="26"/>
          <w:lang w:val="en-US"/>
        </w:rPr>
        <w:sectPr>
          <w:headerReference r:id="rId5" w:type="default"/>
          <w:headerReference r:id="rId6" w:type="even"/>
          <w:pgSz w:w="11906" w:h="16838"/>
          <w:pgMar w:top="864" w:right="864" w:bottom="1440" w:left="86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rtlGutter w:val="0"/>
          <w:docGrid w:linePitch="360" w:charSpace="0"/>
        </w:sect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4618990</wp:posOffset>
                </wp:positionV>
                <wp:extent cx="7535545" cy="92011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4310" y="9922510"/>
                          <a:ext cx="7535545" cy="920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83607">
                            <w:pPr>
                              <w:jc w:val="center"/>
                              <w:rPr>
                                <w:rFonts w:hint="default"/>
                                <w:color w:val="7030A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5pt;margin-top:363.7pt;height:72.45pt;width:593.35pt;z-index:251662336;mso-width-relative:page;mso-height-relative:page;" filled="f" stroked="f" coordsize="21600,21600" o:gfxdata="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Np8oYd0AAAAMAQAADwAAAAAAAAABACAAAAAiAAAAZHJzL2Rv&#10;d25yZXYueG1sUEsBAhQAFAAAAAgAh07iQNA4rEg1AgAAcwQAAA4AAAAAAAAAAQAgAAAAL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C83607">
                      <w:pPr>
                        <w:jc w:val="center"/>
                        <w:rPr>
                          <w:rFonts w:hint="default"/>
                          <w:color w:val="7030A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Design I Need</w:t>
      </w:r>
    </w:p>
    <w:p w14:paraId="4E7E6389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1. Titles</w:t>
      </w:r>
    </w:p>
    <w:p w14:paraId="64DF3843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I need an </w:t>
      </w:r>
      <w:r>
        <w:rPr>
          <w:rFonts w:hint="default"/>
          <w:b/>
          <w:bCs/>
          <w:lang w:val="en-US"/>
        </w:rPr>
        <w:t>improvement</w:t>
      </w:r>
      <w:r>
        <w:rPr>
          <w:rFonts w:hint="default"/>
          <w:b w:val="0"/>
          <w:bCs w:val="0"/>
          <w:lang w:val="en-US"/>
        </w:rPr>
        <w:t xml:space="preserve"> over the current design of the titles.</w:t>
      </w:r>
    </w:p>
    <w:p w14:paraId="7AB0AB3D">
      <w:pPr>
        <w:rPr>
          <w:rFonts w:hint="default"/>
          <w:b w:val="0"/>
          <w:bCs w:val="0"/>
          <w:lang w:val="en-US"/>
        </w:rPr>
      </w:pPr>
    </w:p>
    <w:p w14:paraId="3C082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Guidelines</w:t>
      </w:r>
    </w:p>
    <w:p w14:paraId="2A94BC1A">
      <w:pPr>
        <w:rPr>
          <w:rFonts w:hint="default"/>
          <w:lang w:val="en-US"/>
        </w:rPr>
      </w:pPr>
      <w:r>
        <w:rPr>
          <w:rFonts w:hint="default"/>
          <w:lang w:val="en-US"/>
        </w:rPr>
        <w:t>We need to transform this:</w:t>
      </w:r>
    </w:p>
    <w:p w14:paraId="2EEB779C">
      <w:pPr>
        <w:rPr>
          <w:rFonts w:hint="default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31115</wp:posOffset>
            </wp:positionV>
            <wp:extent cx="3001010" cy="1982470"/>
            <wp:effectExtent l="42545" t="4445" r="61595" b="8953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53AF906">
      <w:pPr>
        <w:rPr>
          <w:rFonts w:hint="default"/>
          <w:lang w:val="en-US"/>
        </w:rPr>
      </w:pPr>
    </w:p>
    <w:p w14:paraId="74877F66">
      <w:pPr>
        <w:rPr>
          <w:rFonts w:hint="default"/>
          <w:lang w:val="en-US"/>
        </w:rPr>
      </w:pPr>
    </w:p>
    <w:p w14:paraId="4D0E6B97">
      <w:pPr>
        <w:rPr>
          <w:rFonts w:hint="default"/>
          <w:lang w:val="en-US"/>
        </w:rPr>
      </w:pPr>
    </w:p>
    <w:p w14:paraId="3A7921FB">
      <w:pPr>
        <w:rPr>
          <w:rFonts w:hint="default"/>
          <w:lang w:val="en-US"/>
        </w:rPr>
      </w:pPr>
    </w:p>
    <w:p w14:paraId="1128D161">
      <w:pPr>
        <w:rPr>
          <w:rFonts w:hint="default"/>
          <w:lang w:val="en-US"/>
        </w:rPr>
      </w:pPr>
    </w:p>
    <w:p w14:paraId="684856D7">
      <w:pPr>
        <w:rPr>
          <w:rFonts w:hint="default"/>
          <w:lang w:val="en-US"/>
        </w:rPr>
      </w:pPr>
    </w:p>
    <w:p w14:paraId="789A9CF9">
      <w:pPr>
        <w:rPr>
          <w:rFonts w:hint="default"/>
          <w:lang w:val="en-US"/>
        </w:rPr>
      </w:pPr>
    </w:p>
    <w:p w14:paraId="628AEB9D">
      <w:pPr>
        <w:rPr>
          <w:rFonts w:hint="default"/>
          <w:lang w:val="en-US"/>
        </w:rPr>
      </w:pPr>
    </w:p>
    <w:p w14:paraId="4BB7FCD2">
      <w:pPr>
        <w:rPr>
          <w:rFonts w:hint="default"/>
          <w:lang w:val="en-US"/>
        </w:rPr>
      </w:pPr>
    </w:p>
    <w:p w14:paraId="1887B72A">
      <w:pPr>
        <w:rPr>
          <w:rFonts w:hint="default"/>
          <w:lang w:val="en-US"/>
        </w:rPr>
      </w:pPr>
    </w:p>
    <w:p w14:paraId="5A57CA2F">
      <w:pPr>
        <w:rPr>
          <w:rFonts w:hint="default"/>
          <w:lang w:val="en-US"/>
        </w:rPr>
      </w:pPr>
    </w:p>
    <w:p w14:paraId="3AD6AB9C">
      <w:pPr>
        <w:rPr>
          <w:rFonts w:hint="default"/>
          <w:lang w:val="en-US"/>
        </w:rPr>
      </w:pPr>
      <w:r>
        <w:rPr>
          <w:rFonts w:hint="default"/>
          <w:lang w:val="en-US"/>
        </w:rPr>
        <w:t>Into something like this:</w:t>
      </w:r>
    </w:p>
    <w:p w14:paraId="4DDF8D3A">
      <w:pPr>
        <w:pStyle w:val="85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-651510</wp:posOffset>
            </wp:positionH>
            <wp:positionV relativeFrom="paragraph">
              <wp:posOffset>82550</wp:posOffset>
            </wp:positionV>
            <wp:extent cx="3810635" cy="666750"/>
            <wp:effectExtent l="42545" t="4445" r="52070" b="90805"/>
            <wp:wrapNone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69FAB40">
      <w:pPr>
        <w:rPr>
          <w:rFonts w:hint="default"/>
          <w:lang w:val="en-US"/>
        </w:rPr>
      </w:pPr>
    </w:p>
    <w:p w14:paraId="6E0340B4">
      <w:pPr>
        <w:rPr>
          <w:rFonts w:hint="default"/>
          <w:lang w:val="en-US"/>
        </w:rPr>
      </w:pPr>
    </w:p>
    <w:p w14:paraId="414C14F1">
      <w:pPr>
        <w:rPr>
          <w:rFonts w:hint="default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116840</wp:posOffset>
            </wp:positionV>
            <wp:extent cx="3017520" cy="1398270"/>
            <wp:effectExtent l="42545" t="4445" r="45085" b="8318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380F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lang w:val="en-US"/>
        </w:rPr>
        <w:br w:type="column"/>
      </w: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What I Need</w:t>
      </w:r>
    </w:p>
    <w:p w14:paraId="0B68FC2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Decoration with line art (like in the Welcome To Adventure image).</w:t>
      </w:r>
    </w:p>
    <w:p w14:paraId="17395B7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Subtitle (either up or down)</w:t>
      </w:r>
    </w:p>
    <w:p w14:paraId="685A4385">
      <w:pPr>
        <w:numPr>
          <w:ilvl w:val="0"/>
          <w:numId w:val="0"/>
        </w:numPr>
        <w:rPr>
          <w:rFonts w:hint="default"/>
          <w:lang w:val="en-US"/>
        </w:rPr>
      </w:pPr>
    </w:p>
    <w:p w14:paraId="2478AD1A">
      <w:pPr>
        <w:numPr>
          <w:ilvl w:val="0"/>
          <w:numId w:val="0"/>
        </w:numPr>
      </w:pPr>
      <w:r>
        <w:drawing>
          <wp:inline distT="0" distB="0" distL="114300" distR="114300">
            <wp:extent cx="3084195" cy="537210"/>
            <wp:effectExtent l="42545" t="4445" r="54610" b="869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F5A9B4">
      <w:pPr>
        <w:numPr>
          <w:ilvl w:val="0"/>
          <w:numId w:val="0"/>
        </w:numPr>
      </w:pPr>
    </w:p>
    <w:p w14:paraId="76962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Do Not Change</w:t>
      </w:r>
    </w:p>
    <w:p w14:paraId="45FDF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title font </w:t>
      </w:r>
      <w:r>
        <w:rPr>
          <w:rFonts w:hint="default"/>
          <w:b/>
          <w:bCs/>
          <w:lang w:val="en-US"/>
        </w:rPr>
        <w:t>will always remain the same</w:t>
      </w:r>
      <w:r>
        <w:rPr>
          <w:rFonts w:hint="default"/>
          <w:lang w:val="en-US"/>
        </w:rPr>
        <w:t>. It is a custom font. Use the templates attached in the folder. Please do not change this font.</w:t>
      </w:r>
    </w:p>
    <w:p w14:paraId="0709C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</w:p>
    <w:p w14:paraId="01CBD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Style &amp; Specifications</w:t>
      </w:r>
    </w:p>
    <w:p w14:paraId="7F7DE6B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The font for the subtitle can be any Serif font, but preferably Linux Libertine (attached in the folder). It can be uppercase or not, as long as it looks good.</w:t>
      </w:r>
    </w:p>
    <w:p w14:paraId="76AFFF6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style of the line art should be </w:t>
      </w:r>
      <w:r>
        <w:rPr>
          <w:rFonts w:hint="default"/>
          <w:b/>
          <w:bCs/>
          <w:lang w:val="en-US"/>
        </w:rPr>
        <w:t>geometric, with straight lines</w:t>
      </w:r>
      <w:r>
        <w:rPr>
          <w:rFonts w:hint="default"/>
          <w:lang w:val="en-US"/>
        </w:rPr>
        <w:t>. I attached several images with styles in the folder.</w:t>
      </w:r>
    </w:p>
    <w:p w14:paraId="516884C6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lang w:val="en-US"/>
        </w:rPr>
        <w:t xml:space="preserve">- The 2 main colors are </w:t>
      </w:r>
      <w:r>
        <w:rPr>
          <w:rFonts w:hint="default"/>
          <w:b/>
          <w:bCs/>
          <w:color w:val="925FA8"/>
          <w:lang w:val="en-US"/>
        </w:rPr>
        <w:t>rgb(146, 95, 168) #925fa8</w:t>
      </w:r>
      <w:r>
        <w:rPr>
          <w:rFonts w:hint="default"/>
          <w:color w:val="925FA8"/>
          <w:lang w:val="en-US"/>
        </w:rPr>
        <w:t xml:space="preserve"> </w:t>
      </w:r>
      <w:r>
        <w:rPr>
          <w:rFonts w:hint="default"/>
          <w:color w:val="auto"/>
          <w:lang w:val="en-US"/>
        </w:rPr>
        <w:t xml:space="preserve">and </w:t>
      </w:r>
      <w:r>
        <w:rPr>
          <w:rFonts w:hint="default"/>
          <w:b/>
          <w:bCs/>
          <w:color w:val="4E2768"/>
          <w:lang w:val="en-US"/>
        </w:rPr>
        <w:t>rgb(78 39 104) #4e2768</w:t>
      </w:r>
      <w:r>
        <w:rPr>
          <w:rFonts w:hint="default"/>
          <w:color w:val="auto"/>
          <w:lang w:val="en-US"/>
        </w:rPr>
        <w:t>. Please stick to this color scheme.</w:t>
      </w:r>
    </w:p>
    <w:p w14:paraId="4CF1CC60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- High resolution</w:t>
      </w:r>
    </w:p>
    <w:p w14:paraId="2C61A6BB">
      <w:pPr>
        <w:numPr>
          <w:ilvl w:val="0"/>
          <w:numId w:val="0"/>
        </w:numPr>
        <w:rPr>
          <w:rFonts w:hint="default"/>
          <w:lang w:val="en-US"/>
        </w:rPr>
      </w:pPr>
    </w:p>
    <w:p w14:paraId="4AAFB14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Overall, feel free do the line art as you like, but respecting the specifications :)</w:t>
      </w:r>
    </w:p>
    <w:p w14:paraId="75643A2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line art decorations can be just PNG images.</w:t>
      </w:r>
    </w:p>
    <w:p w14:paraId="0549DC04">
      <w:pPr>
        <w:numPr>
          <w:ilvl w:val="0"/>
          <w:numId w:val="0"/>
        </w:numPr>
        <w:rPr>
          <w:rFonts w:hint="default"/>
          <w:lang w:val="en-US"/>
        </w:rPr>
      </w:pPr>
    </w:p>
    <w:p w14:paraId="4BC43D7D">
      <w:pPr>
        <w:numPr>
          <w:ilvl w:val="0"/>
          <w:numId w:val="0"/>
        </w:numPr>
        <w:rPr>
          <w:rFonts w:hint="default"/>
          <w:lang w:val="en-US"/>
        </w:rPr>
        <w:sectPr>
          <w:pgSz w:w="11906" w:h="16838"/>
          <w:pgMar w:top="864" w:right="864" w:bottom="864" w:left="864" w:header="720" w:footer="720" w:gutter="0"/>
          <w:cols w:equalWidth="0" w:num="2">
            <w:col w:w="5097" w:space="220"/>
            <w:col w:w="4861"/>
          </w:cols>
          <w:rtlGutter w:val="0"/>
          <w:docGrid w:linePitch="360" w:charSpace="0"/>
        </w:sectPr>
      </w:pPr>
    </w:p>
    <w:p w14:paraId="3E07545D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2. Page Borders</w:t>
      </w:r>
    </w:p>
    <w:p w14:paraId="1DE09F8F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>I need some borders to put on pages</w:t>
      </w:r>
      <w:r>
        <w:rPr>
          <w:rFonts w:hint="default"/>
          <w:b w:val="0"/>
          <w:bCs w:val="0"/>
          <w:lang w:val="en-US"/>
        </w:rPr>
        <w:t>.</w:t>
      </w:r>
    </w:p>
    <w:p w14:paraId="5C547D25">
      <w:pPr>
        <w:rPr>
          <w:rFonts w:hint="default"/>
          <w:b w:val="0"/>
          <w:bCs w:val="0"/>
          <w:lang w:val="en-US"/>
        </w:rPr>
      </w:pPr>
    </w:p>
    <w:p w14:paraId="18359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Guidelines</w:t>
      </w:r>
    </w:p>
    <w:p w14:paraId="311155F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borders will be on the content margins of the page.</w:t>
      </w:r>
    </w:p>
    <w:p w14:paraId="719123F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example, on this page, there are 0.6 inches of space top and left.</w:t>
      </w:r>
    </w:p>
    <w:p w14:paraId="029D8EAB">
      <w:pPr>
        <w:numPr>
          <w:ilvl w:val="0"/>
          <w:numId w:val="0"/>
        </w:numPr>
      </w:pPr>
      <w:r>
        <w:drawing>
          <wp:inline distT="0" distB="0" distL="114300" distR="114300">
            <wp:extent cx="3234690" cy="1762125"/>
            <wp:effectExtent l="42545" t="4445" r="56515" b="8128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BC0DC">
      <w:pPr>
        <w:pStyle w:val="85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835660</wp:posOffset>
            </wp:positionH>
            <wp:positionV relativeFrom="paragraph">
              <wp:posOffset>183515</wp:posOffset>
            </wp:positionV>
            <wp:extent cx="2387600" cy="2627630"/>
            <wp:effectExtent l="42545" t="4445" r="46355" b="92075"/>
            <wp:wrapNone/>
            <wp:docPr id="13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r="28531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627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622935" cy="3465195"/>
            <wp:effectExtent l="42545" t="4445" r="58420" b="927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293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lang w:val="en-US"/>
        </w:rPr>
        <w:br w:type="column"/>
      </w: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What I Need</w:t>
      </w:r>
    </w:p>
    <w:p w14:paraId="4D8A030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Borders with line art (like in the Welcome To Adventure image).</w:t>
      </w:r>
    </w:p>
    <w:p w14:paraId="5FF19B7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The borders should be able to create squares or rectangles</w:t>
      </w:r>
    </w:p>
    <w:p w14:paraId="4ED54F0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- 2 to 3 different designs for different pages</w:t>
      </w:r>
    </w:p>
    <w:p w14:paraId="1F254B3D">
      <w:pPr>
        <w:numPr>
          <w:ilvl w:val="0"/>
          <w:numId w:val="0"/>
        </w:numPr>
        <w:rPr>
          <w:rFonts w:hint="default"/>
          <w:lang w:val="en-US"/>
        </w:rPr>
      </w:pPr>
    </w:p>
    <w:p w14:paraId="11229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Style &amp; Specifications</w:t>
      </w:r>
    </w:p>
    <w:p w14:paraId="189CC66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style of the line art should be </w:t>
      </w:r>
      <w:r>
        <w:rPr>
          <w:rFonts w:hint="default"/>
          <w:b/>
          <w:bCs/>
          <w:lang w:val="en-US"/>
        </w:rPr>
        <w:t>geometric, with straight lines</w:t>
      </w:r>
      <w:r>
        <w:rPr>
          <w:rFonts w:hint="default"/>
          <w:lang w:val="en-US"/>
        </w:rPr>
        <w:t>. I attached several images with styles in the folder.</w:t>
      </w:r>
    </w:p>
    <w:p w14:paraId="1BAEC28C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lang w:val="en-US"/>
        </w:rPr>
        <w:t xml:space="preserve">- The 2 main colors are </w:t>
      </w:r>
      <w:r>
        <w:rPr>
          <w:rFonts w:hint="default"/>
          <w:b/>
          <w:bCs/>
          <w:color w:val="925FA8"/>
          <w:lang w:val="en-US"/>
        </w:rPr>
        <w:t>rgb(146, 95, 168) #925fa8</w:t>
      </w:r>
      <w:r>
        <w:rPr>
          <w:rFonts w:hint="default"/>
          <w:color w:val="925FA8"/>
          <w:lang w:val="en-US"/>
        </w:rPr>
        <w:t xml:space="preserve"> </w:t>
      </w:r>
      <w:r>
        <w:rPr>
          <w:rFonts w:hint="default"/>
          <w:color w:val="auto"/>
          <w:lang w:val="en-US"/>
        </w:rPr>
        <w:t xml:space="preserve">and </w:t>
      </w:r>
      <w:r>
        <w:rPr>
          <w:rFonts w:hint="default"/>
          <w:b/>
          <w:bCs/>
          <w:color w:val="4E2768"/>
          <w:lang w:val="en-US"/>
        </w:rPr>
        <w:t>rgb(78 39 104) #4e2768</w:t>
      </w:r>
      <w:r>
        <w:rPr>
          <w:rFonts w:hint="default"/>
          <w:color w:val="auto"/>
          <w:lang w:val="en-US"/>
        </w:rPr>
        <w:t>. However, if you think a different color fits better on white background (like gold), that is good too!</w:t>
      </w:r>
    </w:p>
    <w:p w14:paraId="6B45C996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- High resolution</w:t>
      </w:r>
    </w:p>
    <w:p w14:paraId="5ED1E519"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 w14:paraId="2CEED318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The borders can be just PNG images.</w:t>
      </w:r>
    </w:p>
    <w:p w14:paraId="6F42913D">
      <w:pPr>
        <w:numPr>
          <w:ilvl w:val="0"/>
          <w:numId w:val="0"/>
        </w:numPr>
        <w:rPr>
          <w:rFonts w:hint="default"/>
          <w:lang w:val="en-US"/>
        </w:rPr>
      </w:pPr>
    </w:p>
    <w:p w14:paraId="6B17D696">
      <w:pPr>
        <w:numPr>
          <w:ilvl w:val="0"/>
          <w:numId w:val="0"/>
        </w:numPr>
        <w:rPr>
          <w:rFonts w:hint="default"/>
          <w:lang w:val="en-US"/>
        </w:rPr>
      </w:pPr>
    </w:p>
    <w:p w14:paraId="714BE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Small Warning</w:t>
      </w:r>
    </w:p>
    <w:p w14:paraId="01E10D6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 am not sure if I want to keep the background of pages like it is here (the zig-zag lines in the background).</w:t>
      </w:r>
    </w:p>
    <w:p w14:paraId="4C95C98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If you can make it work with the zig-zag lines, that’s perfect! If not, you can just work with a white background.</w:t>
      </w:r>
    </w:p>
    <w:p w14:paraId="69166727">
      <w:pPr>
        <w:numPr>
          <w:ilvl w:val="0"/>
          <w:numId w:val="0"/>
        </w:numPr>
        <w:rPr>
          <w:rFonts w:hint="default"/>
          <w:lang w:val="en-US"/>
        </w:rPr>
        <w:sectPr>
          <w:pgSz w:w="11906" w:h="16838"/>
          <w:pgMar w:top="864" w:right="864" w:bottom="864" w:left="864" w:header="720" w:footer="720" w:gutter="0"/>
          <w:cols w:equalWidth="0" w:num="2">
            <w:col w:w="5097" w:space="220"/>
            <w:col w:w="4861"/>
          </w:cols>
          <w:rtlGutter w:val="0"/>
          <w:docGrid w:linePitch="360" w:charSpace="0"/>
        </w:sectPr>
      </w:pPr>
      <w:r>
        <w:rPr>
          <w:rFonts w:hint="default"/>
          <w:lang w:val="en-US"/>
        </w:rPr>
        <w:t>The zig-zag background is attached in the folder.</w:t>
      </w:r>
    </w:p>
    <w:p w14:paraId="5745AB31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3. Page Number Lines</w:t>
      </w:r>
    </w:p>
    <w:p w14:paraId="2C1AA7C7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>I need some line art for the page numbers</w:t>
      </w:r>
      <w:r>
        <w:rPr>
          <w:rFonts w:hint="default"/>
          <w:b w:val="0"/>
          <w:bCs w:val="0"/>
          <w:lang w:val="en-US"/>
        </w:rPr>
        <w:t>.</w:t>
      </w:r>
    </w:p>
    <w:p w14:paraId="74549507">
      <w:pPr>
        <w:rPr>
          <w:rFonts w:hint="default"/>
          <w:b w:val="0"/>
          <w:bCs w:val="0"/>
          <w:lang w:val="en-US"/>
        </w:rPr>
      </w:pPr>
    </w:p>
    <w:p w14:paraId="1D632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Guidelines</w:t>
      </w:r>
    </w:p>
    <w:p w14:paraId="3DFC869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Each page of my book will have a number.</w:t>
      </w:r>
    </w:p>
    <w:p w14:paraId="1AC7E79B">
      <w:pPr>
        <w:numPr>
          <w:ilvl w:val="0"/>
          <w:numId w:val="0"/>
        </w:numPr>
      </w:pPr>
      <w:r>
        <w:drawing>
          <wp:inline distT="0" distB="0" distL="114300" distR="114300">
            <wp:extent cx="3227705" cy="836930"/>
            <wp:effectExtent l="42545" t="4445" r="44450" b="9207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348A07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28975" cy="523875"/>
            <wp:effectExtent l="42545" t="4445" r="43180" b="81280"/>
            <wp:docPr id="16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ED8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lang w:val="en-US"/>
        </w:rPr>
        <w:br w:type="column"/>
      </w: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What I Need</w:t>
      </w:r>
    </w:p>
    <w:p w14:paraId="2B7EE80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line art for the page numbering, symmetric</w:t>
      </w:r>
    </w:p>
    <w:p w14:paraId="10EA818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- 1 or 2 variants</w:t>
      </w:r>
    </w:p>
    <w:p w14:paraId="299DFB09">
      <w:pPr>
        <w:numPr>
          <w:ilvl w:val="0"/>
          <w:numId w:val="0"/>
        </w:numPr>
        <w:rPr>
          <w:rFonts w:hint="default"/>
          <w:lang w:val="en-US"/>
        </w:rPr>
      </w:pPr>
    </w:p>
    <w:p w14:paraId="096F8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Style &amp; Specifications</w:t>
      </w:r>
    </w:p>
    <w:p w14:paraId="6FC5A17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I prefer that the page number is in the middle. I feel it can be a better symmetric geometric design.</w:t>
      </w:r>
    </w:p>
    <w:p w14:paraId="0B3DBE8C">
      <w:pPr>
        <w:numPr>
          <w:ilvl w:val="0"/>
          <w:numId w:val="0"/>
        </w:numPr>
      </w:pPr>
      <w:r>
        <w:drawing>
          <wp:inline distT="0" distB="0" distL="114300" distR="114300">
            <wp:extent cx="3086735" cy="262255"/>
            <wp:effectExtent l="42545" t="4445" r="52070" b="9525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4FF941">
      <w:pPr>
        <w:numPr>
          <w:ilvl w:val="0"/>
          <w:numId w:val="0"/>
        </w:numPr>
      </w:pPr>
      <w:r>
        <w:drawing>
          <wp:inline distT="0" distB="0" distL="114300" distR="114300">
            <wp:extent cx="3082925" cy="253365"/>
            <wp:effectExtent l="42545" t="4445" r="55880" b="8509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97591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If you decide to make them on the sides (like on the left here), please make sure the line art is not cropped like here!</w:t>
      </w:r>
    </w:p>
    <w:p w14:paraId="68BCFA4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style of the line art should be </w:t>
      </w:r>
      <w:r>
        <w:rPr>
          <w:rFonts w:hint="default"/>
          <w:b/>
          <w:bCs/>
          <w:lang w:val="en-US"/>
        </w:rPr>
        <w:t>geometric, with straight lines</w:t>
      </w:r>
      <w:r>
        <w:rPr>
          <w:rFonts w:hint="default"/>
          <w:lang w:val="en-US"/>
        </w:rPr>
        <w:t>. I attached several images with styles in the folder.</w:t>
      </w:r>
    </w:p>
    <w:p w14:paraId="5D57C99E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lang w:val="en-US"/>
        </w:rPr>
        <w:t xml:space="preserve">- The 2 main colors are </w:t>
      </w:r>
      <w:r>
        <w:rPr>
          <w:rFonts w:hint="default"/>
          <w:b/>
          <w:bCs/>
          <w:color w:val="925FA8"/>
          <w:lang w:val="en-US"/>
        </w:rPr>
        <w:t>rgb(146, 95, 168) #925fa8</w:t>
      </w:r>
      <w:r>
        <w:rPr>
          <w:rFonts w:hint="default"/>
          <w:color w:val="925FA8"/>
          <w:lang w:val="en-US"/>
        </w:rPr>
        <w:t xml:space="preserve"> </w:t>
      </w:r>
      <w:r>
        <w:rPr>
          <w:rFonts w:hint="default"/>
          <w:color w:val="auto"/>
          <w:lang w:val="en-US"/>
        </w:rPr>
        <w:t xml:space="preserve">and </w:t>
      </w:r>
      <w:r>
        <w:rPr>
          <w:rFonts w:hint="default"/>
          <w:b/>
          <w:bCs/>
          <w:color w:val="4E2768"/>
          <w:lang w:val="en-US"/>
        </w:rPr>
        <w:t>rgb(78 39 104) #4e2768</w:t>
      </w:r>
      <w:r>
        <w:rPr>
          <w:rFonts w:hint="default"/>
          <w:color w:val="auto"/>
          <w:lang w:val="en-US"/>
        </w:rPr>
        <w:t>. However, if you think a different color fits better on white background (like gold), that is good too!</w:t>
      </w:r>
    </w:p>
    <w:p w14:paraId="430308B9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- High resolution</w:t>
      </w:r>
    </w:p>
    <w:p w14:paraId="7528FBF5"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 w14:paraId="4C486E79">
      <w:pPr>
        <w:numPr>
          <w:ilvl w:val="0"/>
          <w:numId w:val="0"/>
        </w:numPr>
        <w:rPr>
          <w:rFonts w:hint="default"/>
          <w:color w:val="auto"/>
          <w:lang w:val="en-US"/>
        </w:rPr>
        <w:sectPr>
          <w:pgSz w:w="11906" w:h="16838"/>
          <w:pgMar w:top="864" w:right="864" w:bottom="864" w:left="864" w:header="720" w:footer="720" w:gutter="0"/>
          <w:cols w:equalWidth="0" w:num="2">
            <w:col w:w="5097" w:space="220"/>
            <w:col w:w="4861"/>
          </w:cols>
          <w:rtlGutter w:val="0"/>
          <w:docGrid w:linePitch="360" w:charSpace="0"/>
        </w:sectPr>
      </w:pPr>
      <w:r>
        <w:rPr>
          <w:rFonts w:hint="default"/>
          <w:color w:val="auto"/>
          <w:lang w:val="en-US"/>
        </w:rPr>
        <w:t>Same as before with the zig-zag background. If you can make it work, great, if not, it’s also ok.</w:t>
      </w:r>
    </w:p>
    <w:p w14:paraId="449B0771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4. Card Borders Design</w:t>
      </w:r>
    </w:p>
    <w:p w14:paraId="191EA0A6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I need some line art design of some </w:t>
      </w:r>
      <w:r>
        <w:rPr>
          <w:rFonts w:hint="default"/>
          <w:b/>
          <w:bCs/>
          <w:lang w:val="en-US"/>
        </w:rPr>
        <w:t>playing cards</w:t>
      </w:r>
      <w:r>
        <w:rPr>
          <w:rFonts w:hint="default"/>
          <w:b w:val="0"/>
          <w:bCs w:val="0"/>
          <w:lang w:val="en-US"/>
        </w:rPr>
        <w:t>.</w:t>
      </w:r>
    </w:p>
    <w:p w14:paraId="691AEFB6">
      <w:pPr>
        <w:rPr>
          <w:rFonts w:hint="default"/>
          <w:b w:val="0"/>
          <w:bCs w:val="0"/>
          <w:lang w:val="en-US"/>
        </w:rPr>
      </w:pPr>
    </w:p>
    <w:p w14:paraId="5ED83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Guidelines</w:t>
      </w:r>
    </w:p>
    <w:p w14:paraId="5894CBF3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In my book, there are many </w:t>
      </w:r>
      <w:r>
        <w:rPr>
          <w:rFonts w:hint="default"/>
          <w:b/>
          <w:bCs/>
          <w:lang w:val="en-US"/>
        </w:rPr>
        <w:t>card elements.</w:t>
      </w:r>
    </w:p>
    <w:p w14:paraId="12D18DC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 need a better border for these cards.</w:t>
      </w:r>
    </w:p>
    <w:p w14:paraId="6486EB4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Here are some examples of cards: </w:t>
      </w:r>
    </w:p>
    <w:p w14:paraId="2AA0A18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3236595" cy="1732280"/>
            <wp:effectExtent l="0" t="0" r="1905" b="127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4D76">
      <w:pPr>
        <w:numPr>
          <w:ilvl w:val="0"/>
          <w:numId w:val="0"/>
        </w:numPr>
      </w:pPr>
      <w:r>
        <w:drawing>
          <wp:inline distT="0" distB="0" distL="114300" distR="114300">
            <wp:extent cx="3231515" cy="3936365"/>
            <wp:effectExtent l="0" t="0" r="6985" b="698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5B4E">
      <w:pPr>
        <w:numPr>
          <w:ilvl w:val="0"/>
          <w:numId w:val="0"/>
        </w:numPr>
      </w:pPr>
    </w:p>
    <w:p w14:paraId="0758C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br w:type="column"/>
      </w: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What I Need Line Art For</w:t>
      </w:r>
    </w:p>
    <w:p w14:paraId="2A1ECF9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Card borders</w:t>
      </w:r>
    </w:p>
    <w:p w14:paraId="2A09D08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Card name borders</w:t>
      </w:r>
    </w:p>
    <w:p w14:paraId="70C27B5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Icon borders</w:t>
      </w:r>
    </w:p>
    <w:p w14:paraId="09B4CA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Separator</w:t>
      </w:r>
    </w:p>
    <w:p w14:paraId="645E771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086100" cy="1398270"/>
            <wp:effectExtent l="42545" t="4445" r="52705" b="83185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B56010">
      <w:pPr>
        <w:numPr>
          <w:ilvl w:val="0"/>
          <w:numId w:val="0"/>
        </w:numPr>
        <w:rPr>
          <w:rFonts w:hint="default"/>
          <w:lang w:val="en-US"/>
        </w:rPr>
      </w:pPr>
    </w:p>
    <w:p w14:paraId="4C55D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Do Not Change</w:t>
      </w:r>
    </w:p>
    <w:p w14:paraId="68080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- The font, the card layout, tables, sizes, etc. Please only change the borders.</w:t>
      </w:r>
    </w:p>
    <w:p w14:paraId="4830F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</w:p>
    <w:p w14:paraId="5B7D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Style &amp; Specifications</w:t>
      </w:r>
    </w:p>
    <w:p w14:paraId="5BD210F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The card borders should be simple and narrow. The cards should fit the page well, without making them smaller.</w:t>
      </w:r>
    </w:p>
    <w:p w14:paraId="48AF71D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The name borders and icon borders should be very simple. Actually, maybe don’t even make an icon border if you don’t think it’s possible.</w:t>
      </w:r>
    </w:p>
    <w:p w14:paraId="658EB2B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The separator should be simple.</w:t>
      </w:r>
    </w:p>
    <w:p w14:paraId="21157D5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All this line art should look similar to the other line art of the project.</w:t>
      </w:r>
    </w:p>
    <w:p w14:paraId="2FECFD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style of the line art should be </w:t>
      </w:r>
      <w:r>
        <w:rPr>
          <w:rFonts w:hint="default"/>
          <w:b/>
          <w:bCs/>
          <w:lang w:val="en-US"/>
        </w:rPr>
        <w:t>geometric, with straight lines</w:t>
      </w:r>
      <w:r>
        <w:rPr>
          <w:rFonts w:hint="default"/>
          <w:lang w:val="en-US"/>
        </w:rPr>
        <w:t>. I attached several images with styles in the folder.</w:t>
      </w:r>
    </w:p>
    <w:p w14:paraId="25C28AE2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lang w:val="en-US"/>
        </w:rPr>
        <w:t>- You can make them black, or a different lighter color, like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b/>
          <w:bCs/>
          <w:color w:val="925FA8"/>
          <w:lang w:val="en-US"/>
        </w:rPr>
        <w:t xml:space="preserve">rgb(146, 95, 168) #925fa8 </w:t>
      </w:r>
      <w:r>
        <w:rPr>
          <w:rFonts w:hint="default"/>
          <w:b w:val="0"/>
          <w:bCs w:val="0"/>
          <w:color w:val="auto"/>
          <w:lang w:val="en-US"/>
        </w:rPr>
        <w:t>if you think it’s better.</w:t>
      </w:r>
    </w:p>
    <w:p w14:paraId="7D1C2CAD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- High resolution</w:t>
      </w:r>
    </w:p>
    <w:p w14:paraId="63B5850D">
      <w:pPr>
        <w:numPr>
          <w:ilvl w:val="0"/>
          <w:numId w:val="0"/>
        </w:numPr>
        <w:rPr>
          <w:rFonts w:hint="default"/>
          <w:color w:val="auto"/>
          <w:lang w:val="en-US"/>
        </w:rPr>
      </w:pPr>
    </w:p>
    <w:p w14:paraId="59DD3B64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NOTE</w:t>
      </w:r>
      <w:r>
        <w:rPr>
          <w:rFonts w:hint="default"/>
          <w:color w:val="auto"/>
          <w:lang w:val="en-US"/>
        </w:rPr>
        <w:t>: The cards can be different sizes!</w:t>
      </w:r>
    </w:p>
    <w:p w14:paraId="492EFD25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rPr>
          <w:rFonts w:hint="default"/>
          <w:color w:val="auto"/>
          <w:lang w:val="en-US"/>
        </w:rPr>
        <w:br w:type="column"/>
      </w: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5. Header Design</w:t>
      </w:r>
    </w:p>
    <w:p w14:paraId="576CF436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>I need some design for the headers.</w:t>
      </w:r>
    </w:p>
    <w:p w14:paraId="4F25E7D2">
      <w:pPr>
        <w:rPr>
          <w:rFonts w:hint="default"/>
          <w:b w:val="0"/>
          <w:bCs w:val="0"/>
          <w:lang w:val="en-US"/>
        </w:rPr>
      </w:pPr>
    </w:p>
    <w:p w14:paraId="0FBC6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Guidelines</w:t>
      </w:r>
    </w:p>
    <w:p w14:paraId="4B20BA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 have a lot of headers, but they are ugly.</w:t>
      </w:r>
    </w:p>
    <w:p w14:paraId="4DDD73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need to change these:</w:t>
      </w:r>
    </w:p>
    <w:p w14:paraId="357B9EEC">
      <w:pPr>
        <w:numPr>
          <w:ilvl w:val="0"/>
          <w:numId w:val="0"/>
        </w:numPr>
      </w:pPr>
      <w:r>
        <w:drawing>
          <wp:inline distT="0" distB="0" distL="114300" distR="114300">
            <wp:extent cx="3233420" cy="610870"/>
            <wp:effectExtent l="42545" t="4445" r="57785" b="8953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2663DD">
      <w:pPr>
        <w:numPr>
          <w:ilvl w:val="0"/>
          <w:numId w:val="0"/>
        </w:numPr>
      </w:pPr>
      <w:r>
        <w:drawing>
          <wp:inline distT="0" distB="0" distL="114300" distR="114300">
            <wp:extent cx="3233420" cy="962660"/>
            <wp:effectExtent l="42545" t="4445" r="57785" b="99695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1C9F43">
      <w:pPr>
        <w:numPr>
          <w:ilvl w:val="0"/>
          <w:numId w:val="0"/>
        </w:numPr>
      </w:pPr>
      <w:r>
        <w:drawing>
          <wp:inline distT="0" distB="0" distL="114300" distR="114300">
            <wp:extent cx="3233420" cy="991870"/>
            <wp:effectExtent l="42545" t="4445" r="57785" b="89535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65D5E4">
      <w:pPr>
        <w:numPr>
          <w:ilvl w:val="0"/>
          <w:numId w:val="0"/>
        </w:numPr>
      </w:pPr>
    </w:p>
    <w:p w14:paraId="2E5CB2E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 something that looks better, like this:</w:t>
      </w:r>
    </w:p>
    <w:p w14:paraId="346304FA">
      <w:pPr>
        <w:numPr>
          <w:ilvl w:val="0"/>
          <w:numId w:val="0"/>
        </w:numPr>
      </w:pPr>
      <w:r>
        <w:drawing>
          <wp:inline distT="0" distB="0" distL="114300" distR="114300">
            <wp:extent cx="3235325" cy="692785"/>
            <wp:effectExtent l="42545" t="4445" r="55880" b="8382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7B2C3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(even though I don’t like this one very much)</w:t>
      </w:r>
    </w:p>
    <w:p w14:paraId="33771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lang w:val="en-US"/>
        </w:rPr>
        <w:br w:type="column"/>
      </w: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What I Need</w:t>
      </w:r>
    </w:p>
    <w:p w14:paraId="27E35D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Line art for the page’s headers</w:t>
      </w:r>
    </w:p>
    <w:p w14:paraId="5A7F766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- 2 variants</w:t>
      </w:r>
    </w:p>
    <w:p w14:paraId="1B004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</w:p>
    <w:p w14:paraId="76BE9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Style &amp; Specifications</w:t>
      </w:r>
    </w:p>
    <w:p w14:paraId="1053B3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It can have a background if you think that looks good</w:t>
      </w:r>
    </w:p>
    <w:p w14:paraId="374366D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The font for the subtitle can be any Serif font, but preferably Linux Libertine (attached in the folder). It can be uppercase or not, as long as it looks good.</w:t>
      </w:r>
    </w:p>
    <w:p w14:paraId="30A97D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 The style of the line art should be </w:t>
      </w:r>
      <w:r>
        <w:rPr>
          <w:rFonts w:hint="default"/>
          <w:b/>
          <w:bCs/>
          <w:lang w:val="en-US"/>
        </w:rPr>
        <w:t>geometric, with straight lines</w:t>
      </w:r>
      <w:r>
        <w:rPr>
          <w:rFonts w:hint="default"/>
          <w:lang w:val="en-US"/>
        </w:rPr>
        <w:t>.</w:t>
      </w:r>
    </w:p>
    <w:p w14:paraId="1EFBA06E">
      <w:pPr>
        <w:numPr>
          <w:ilvl w:val="0"/>
          <w:numId w:val="0"/>
        </w:numPr>
        <w:rPr>
          <w:rFonts w:hint="default"/>
          <w:color w:val="auto"/>
          <w:lang w:val="en-US"/>
        </w:rPr>
      </w:pPr>
      <w:r>
        <w:rPr>
          <w:rFonts w:hint="default"/>
          <w:lang w:val="en-US"/>
        </w:rPr>
        <w:t xml:space="preserve">- The 2 main colors are </w:t>
      </w:r>
      <w:r>
        <w:rPr>
          <w:rFonts w:hint="default"/>
          <w:b/>
          <w:bCs/>
          <w:color w:val="925FA8"/>
          <w:lang w:val="en-US"/>
        </w:rPr>
        <w:t>rgb(146, 95, 168) #925fa8</w:t>
      </w:r>
      <w:r>
        <w:rPr>
          <w:rFonts w:hint="default"/>
          <w:color w:val="925FA8"/>
          <w:lang w:val="en-US"/>
        </w:rPr>
        <w:t xml:space="preserve"> </w:t>
      </w:r>
      <w:r>
        <w:rPr>
          <w:rFonts w:hint="default"/>
          <w:color w:val="auto"/>
          <w:lang w:val="en-US"/>
        </w:rPr>
        <w:t xml:space="preserve">and </w:t>
      </w:r>
      <w:r>
        <w:rPr>
          <w:rFonts w:hint="default"/>
          <w:b/>
          <w:bCs/>
          <w:color w:val="4E2768"/>
          <w:lang w:val="en-US"/>
        </w:rPr>
        <w:t>rgb(78 39 104) #4e2768</w:t>
      </w:r>
      <w:r>
        <w:rPr>
          <w:rFonts w:hint="default"/>
          <w:color w:val="auto"/>
          <w:lang w:val="en-US"/>
        </w:rPr>
        <w:t>. If you can’t make it look good with these colors, feel free to try something else (preferably purple, black or gold).</w:t>
      </w:r>
    </w:p>
    <w:p w14:paraId="2568B91B">
      <w:pPr>
        <w:numPr>
          <w:ilvl w:val="0"/>
          <w:numId w:val="0"/>
        </w:numPr>
        <w:rPr>
          <w:rFonts w:hint="default"/>
          <w:lang w:val="en-US"/>
        </w:rPr>
        <w:sectPr>
          <w:pgSz w:w="11906" w:h="16838"/>
          <w:pgMar w:top="864" w:right="864" w:bottom="864" w:left="864" w:header="720" w:footer="720" w:gutter="0"/>
          <w:cols w:equalWidth="0" w:num="2">
            <w:col w:w="5097" w:space="220"/>
            <w:col w:w="4861"/>
          </w:cols>
          <w:rtlGutter w:val="0"/>
          <w:docGrid w:linePitch="360" w:charSpace="0"/>
        </w:sectPr>
      </w:pPr>
      <w:r>
        <w:rPr>
          <w:rFonts w:hint="default"/>
          <w:color w:val="auto"/>
          <w:lang w:val="en-US"/>
        </w:rPr>
        <w:t>- High resolution</w:t>
      </w:r>
    </w:p>
    <w:p w14:paraId="108DCDA9">
      <w:pPr>
        <w:pStyle w:val="2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textAlignment w:val="auto"/>
        <w:rPr>
          <w:rFonts w:hint="default"/>
          <w:b w:val="0"/>
          <w:bCs w:val="0"/>
          <w:color w:val="4E2768"/>
          <w:sz w:val="52"/>
          <w:szCs w:val="52"/>
          <w:lang w:val="en-US"/>
        </w:rPr>
      </w:pPr>
      <w:r>
        <w:rPr>
          <w:rFonts w:hint="default"/>
          <w:b w:val="0"/>
          <w:bCs w:val="0"/>
          <w:color w:val="4E2768"/>
          <w:sz w:val="52"/>
          <w:szCs w:val="52"/>
          <w:lang w:val="en-US"/>
        </w:rPr>
        <w:t>6. Image Crop Mask</w:t>
      </w:r>
    </w:p>
    <w:p w14:paraId="3C32DCE3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I need an image or border that I can use as a </w:t>
      </w:r>
      <w:r>
        <w:rPr>
          <w:rFonts w:hint="default"/>
          <w:b/>
          <w:bCs/>
          <w:lang w:val="en-US"/>
        </w:rPr>
        <w:t>mask</w:t>
      </w:r>
      <w:r>
        <w:rPr>
          <w:rFonts w:hint="default"/>
          <w:b w:val="0"/>
          <w:bCs w:val="0"/>
          <w:lang w:val="en-US"/>
        </w:rPr>
        <w:t xml:space="preserve"> to </w:t>
      </w:r>
      <w:r>
        <w:rPr>
          <w:rFonts w:hint="default"/>
          <w:b/>
          <w:bCs/>
          <w:lang w:val="en-US"/>
        </w:rPr>
        <w:t>crop</w:t>
      </w:r>
      <w:r>
        <w:rPr>
          <w:rFonts w:hint="default"/>
          <w:b w:val="0"/>
          <w:bCs w:val="0"/>
          <w:lang w:val="en-US"/>
        </w:rPr>
        <w:t xml:space="preserve"> some i</w:t>
      </w:r>
      <w:bookmarkStart w:id="0" w:name="_GoBack"/>
      <w:bookmarkEnd w:id="0"/>
      <w:r>
        <w:rPr>
          <w:rFonts w:hint="default"/>
          <w:b w:val="0"/>
          <w:bCs w:val="0"/>
          <w:lang w:val="en-US"/>
        </w:rPr>
        <w:t>mages.</w:t>
      </w:r>
    </w:p>
    <w:p w14:paraId="5E6A7C2F">
      <w:pPr>
        <w:rPr>
          <w:rFonts w:hint="default"/>
          <w:b w:val="0"/>
          <w:bCs w:val="0"/>
          <w:lang w:val="en-US"/>
        </w:rPr>
      </w:pPr>
    </w:p>
    <w:p w14:paraId="5A480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Guidelines</w:t>
      </w:r>
    </w:p>
    <w:p w14:paraId="2A50948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If I have a normal image, I want to be able to </w:t>
      </w:r>
      <w:r>
        <w:rPr>
          <w:rFonts w:hint="default"/>
          <w:b/>
          <w:bCs/>
          <w:lang w:val="en-US"/>
        </w:rPr>
        <w:t>apply a mask</w:t>
      </w:r>
      <w:r>
        <w:rPr>
          <w:rFonts w:hint="default"/>
          <w:b w:val="0"/>
          <w:bCs w:val="0"/>
          <w:lang w:val="en-US"/>
        </w:rPr>
        <w:t xml:space="preserve"> over it so that it crops the image to make it look more natural in the page.</w:t>
      </w:r>
    </w:p>
    <w:p w14:paraId="4F99990C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49CB52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>Here is an example:</w:t>
      </w:r>
      <w:r>
        <w:rPr>
          <w:rFonts w:hint="default"/>
          <w:lang w:val="en-US"/>
        </w:rPr>
        <w:t xml:space="preserve"> </w:t>
      </w:r>
    </w:p>
    <w:p w14:paraId="7ACC5B8F">
      <w:pPr>
        <w:pStyle w:val="8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324225" cy="4238625"/>
            <wp:effectExtent l="0" t="0" r="9525" b="9525"/>
            <wp:docPr id="14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DBD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szCs w:val="26"/>
          <w:lang w:val="en-US"/>
        </w:rPr>
      </w:pPr>
      <w:r>
        <w:rPr>
          <w:rFonts w:hint="default"/>
          <w:lang w:val="en-US"/>
        </w:rPr>
        <w:br w:type="column"/>
      </w: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What I Need</w:t>
      </w:r>
    </w:p>
    <w:p w14:paraId="2C74A84F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- A border that I can use for the images, or black/white and transparent images that I can use as an </w:t>
      </w:r>
      <w:r>
        <w:rPr>
          <w:rFonts w:hint="default"/>
          <w:b/>
          <w:bCs/>
          <w:lang w:val="en-US"/>
        </w:rPr>
        <w:t xml:space="preserve">eraser mask </w:t>
      </w:r>
      <w:r>
        <w:rPr>
          <w:rFonts w:hint="default"/>
          <w:b w:val="0"/>
          <w:bCs w:val="0"/>
          <w:lang w:val="en-US"/>
        </w:rPr>
        <w:t>for the 4 edges of an image (left, top, right, bottom).</w:t>
      </w:r>
    </w:p>
    <w:p w14:paraId="099DE0D4">
      <w:pPr>
        <w:numPr>
          <w:ilvl w:val="0"/>
          <w:numId w:val="0"/>
        </w:numPr>
        <w:rPr>
          <w:rFonts w:hint="default"/>
          <w:lang w:val="en-US"/>
        </w:rPr>
      </w:pPr>
    </w:p>
    <w:p w14:paraId="7B1FD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/>
          <w:lang w:val="en-US"/>
        </w:rPr>
      </w:pPr>
      <w:r>
        <w:rPr>
          <w:rFonts w:hint="default"/>
          <w:b w:val="0"/>
          <w:bCs w:val="0"/>
          <w:color w:val="512968"/>
          <w:sz w:val="38"/>
          <w:szCs w:val="38"/>
          <w:u w:val="none"/>
          <w:lang w:val="en-US"/>
        </w:rPr>
        <w:t>Style &amp; Specifications</w:t>
      </w:r>
    </w:p>
    <w:p w14:paraId="7F2C93D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- The style of the mask </w:t>
      </w:r>
      <w:r>
        <w:rPr>
          <w:rFonts w:hint="default"/>
          <w:b/>
          <w:bCs/>
          <w:lang w:val="en-US"/>
        </w:rPr>
        <w:t xml:space="preserve">can </w:t>
      </w:r>
      <w:r>
        <w:rPr>
          <w:rFonts w:hint="default"/>
          <w:b w:val="0"/>
          <w:bCs w:val="0"/>
          <w:lang w:val="en-US"/>
        </w:rPr>
        <w:t xml:space="preserve">be </w:t>
      </w:r>
      <w:r>
        <w:rPr>
          <w:rFonts w:hint="default"/>
          <w:b/>
          <w:bCs/>
          <w:lang w:val="en-US"/>
        </w:rPr>
        <w:t>geometric</w:t>
      </w:r>
      <w:r>
        <w:rPr>
          <w:rFonts w:hint="default"/>
          <w:b w:val="0"/>
          <w:bCs w:val="0"/>
          <w:lang w:val="en-US"/>
        </w:rPr>
        <w:t>, if you can make it look good. Otherwise, it can just be something very similar to the image on the left, or to the attached examples.</w:t>
      </w:r>
    </w:p>
    <w:p w14:paraId="3070F09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If you think you can add a </w:t>
      </w:r>
      <w:r>
        <w:rPr>
          <w:rFonts w:hint="default"/>
          <w:b/>
          <w:bCs/>
          <w:lang w:val="en-US"/>
        </w:rPr>
        <w:t xml:space="preserve">geometric </w:t>
      </w:r>
      <w:r>
        <w:rPr>
          <w:rFonts w:hint="default"/>
          <w:b w:val="0"/>
          <w:bCs w:val="0"/>
          <w:lang w:val="en-US"/>
        </w:rPr>
        <w:t>border, that would also be nice!</w:t>
      </w:r>
    </w:p>
    <w:p w14:paraId="0EEA0DD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High resolution</w:t>
      </w:r>
    </w:p>
    <w:sectPr>
      <w:pgSz w:w="11906" w:h="16838"/>
      <w:pgMar w:top="864" w:right="864" w:bottom="864" w:left="864" w:header="720" w:footer="720" w:gutter="0"/>
      <w:cols w:equalWidth="0" w:num="2">
        <w:col w:w="5097" w:space="220"/>
        <w:col w:w="4861"/>
      </w:cols>
      <w:rtlGutter w:val="0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7">
      <wne:fci wne:fciName="AcceptAllChangesInDoc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nux Libertine">
    <w:panose1 w:val="02000503000000000000"/>
    <w:charset w:val="00"/>
    <w:family w:val="auto"/>
    <w:pitch w:val="default"/>
    <w:sig w:usb0="E0000AFF" w:usb1="5200E5FB" w:usb2="02000020" w:usb3="00000000" w:csb0="6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</w:pPr>
      <w:r>
        <w:separator/>
      </w:r>
    </w:p>
  </w:footnote>
  <w:footnote w:type="continuationSeparator" w:id="1">
    <w:p>
      <w:pPr>
        <w:spacing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98690">
    <w:pPr>
      <w:pStyle w:val="40"/>
    </w:pPr>
    <w:r>
      <w:rPr>
        <w:rFonts w:hint="default"/>
        <w:lang w:val="en-U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-678815</wp:posOffset>
          </wp:positionH>
          <wp:positionV relativeFrom="paragraph">
            <wp:posOffset>-642620</wp:posOffset>
          </wp:positionV>
          <wp:extent cx="7689850" cy="10876915"/>
          <wp:effectExtent l="0" t="0" r="6350" b="635"/>
          <wp:wrapNone/>
          <wp:docPr id="12" name="Picture 12" descr="BACKGROUND TEXTURE 1 FIXED 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BACKGROUND TEXTURE 1 FIXED FIN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9850" cy="1087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D198D">
                          <w:pPr>
                            <w:pStyle w:val="4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1D198D">
                    <w:pPr>
                      <w:pStyle w:val="4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71830">
    <w:pPr>
      <w:pStyle w:val="40"/>
    </w:pPr>
    <w:r>
      <w:rPr>
        <w:rFonts w:hint="default"/>
        <w:lang w:val="en-US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-678815</wp:posOffset>
          </wp:positionH>
          <wp:positionV relativeFrom="paragraph">
            <wp:posOffset>-642620</wp:posOffset>
          </wp:positionV>
          <wp:extent cx="7689850" cy="10876915"/>
          <wp:effectExtent l="0" t="0" r="6350" b="635"/>
          <wp:wrapNone/>
          <wp:docPr id="18" name="Picture 18" descr="BACKGROUND TEXTURE 1 FIXED 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BACKGROUND TEXTURE 1 FIXED FIN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9850" cy="1087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205AD0">
                          <w:pPr>
                            <w:pStyle w:val="40"/>
                            <w:rPr>
                              <w:color w:val="7030A0"/>
                            </w:rPr>
                          </w:pPr>
                          <w:r>
                            <w:rPr>
                              <w:color w:val="7030A0"/>
                            </w:rPr>
                            <w:fldChar w:fldCharType="begin"/>
                          </w:r>
                          <w:r>
                            <w:rPr>
                              <w:color w:val="7030A0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7030A0"/>
                            </w:rPr>
                            <w:fldChar w:fldCharType="separate"/>
                          </w:r>
                          <w:r>
                            <w:rPr>
                              <w:color w:val="7030A0"/>
                            </w:rPr>
                            <w:t>2</w:t>
                          </w:r>
                          <w:r>
                            <w:rPr>
                              <w:color w:val="7030A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nKIVU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205AD0">
                    <w:pPr>
                      <w:pStyle w:val="40"/>
                      <w:rPr>
                        <w:color w:val="7030A0"/>
                      </w:rPr>
                    </w:pPr>
                    <w:r>
                      <w:rPr>
                        <w:color w:val="7030A0"/>
                      </w:rPr>
                      <w:fldChar w:fldCharType="begin"/>
                    </w:r>
                    <w:r>
                      <w:rPr>
                        <w:color w:val="7030A0"/>
                      </w:rPr>
                      <w:instrText xml:space="preserve"> PAGE  \* MERGEFORMAT </w:instrText>
                    </w:r>
                    <w:r>
                      <w:rPr>
                        <w:color w:val="7030A0"/>
                      </w:rPr>
                      <w:fldChar w:fldCharType="separate"/>
                    </w:r>
                    <w:r>
                      <w:rPr>
                        <w:color w:val="7030A0"/>
                      </w:rPr>
                      <w:t>2</w:t>
                    </w:r>
                    <w:r>
                      <w:rPr>
                        <w:color w:val="7030A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DBE7624"/>
    <w:rsid w:val="513219D3"/>
    <w:rsid w:val="585D0640"/>
    <w:rsid w:val="63B0307C"/>
    <w:rsid w:val="7916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64" w:lineRule="auto"/>
    </w:pPr>
    <w:rPr>
      <w:rFonts w:ascii="Linux Libertine" w:hAnsi="Linux Libertine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microsoft.com/office/2006/relationships/keyMapCustomizations" Target="customizations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2024-07-05T12:57:00Z</dcterms:created>
  <dc:creator>Dave Doublee</dc:creator>
  <cp:lastModifiedBy>Dave Doublee</cp:lastModifiedBy>
  <dcterms:modified xsi:type="dcterms:W3CDTF">2026-01-04T13:07:02Z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39F522AC801342D6B37C230E82FE4D2E_12</vt:lpwstr>
  </property>
</Properties>
</file>